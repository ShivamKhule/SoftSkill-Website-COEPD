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3D35">
      <w:pPr>
        <w:pStyle w:val="2"/>
      </w:pPr>
      <w:r>
        <w:t>Soft Skills Training Website – Full Content (All Pages)</w:t>
      </w:r>
    </w:p>
    <w:p w14:paraId="05470E51">
      <w:pPr>
        <w:pStyle w:val="3"/>
      </w:pPr>
      <w:r>
        <w:t>Index</w:t>
      </w:r>
    </w:p>
    <w:p w14:paraId="4C53B566">
      <w:r>
        <w:t>1. Home Page</w:t>
      </w:r>
    </w:p>
    <w:p w14:paraId="09894470">
      <w:r>
        <w:t>2. About Us</w:t>
      </w:r>
    </w:p>
    <w:p w14:paraId="05F0F755">
      <w:r>
        <w:t>3. Services Overview</w:t>
      </w:r>
    </w:p>
    <w:p w14:paraId="796C6EF3">
      <w:r>
        <w:t>4. Individual Course Pages</w:t>
      </w:r>
    </w:p>
    <w:p w14:paraId="60A02222">
      <w:r>
        <w:t>5. Corporate Training</w:t>
      </w:r>
    </w:p>
    <w:p w14:paraId="5158A653">
      <w:r>
        <w:t>6. Batches &amp; Schedule</w:t>
      </w:r>
    </w:p>
    <w:p w14:paraId="1EA3629D">
      <w:r>
        <w:t>7. Contact Page</w:t>
      </w:r>
    </w:p>
    <w:p w14:paraId="4B1C1006">
      <w:r>
        <w:t>8. FAQ Page</w:t>
      </w:r>
    </w:p>
    <w:p w14:paraId="18BA0D83">
      <w:r>
        <w:t>9. Blog / Resources</w:t>
      </w:r>
    </w:p>
    <w:p w14:paraId="2775DD51">
      <w:r>
        <w:t>10. Success Stories</w:t>
      </w:r>
    </w:p>
    <w:p w14:paraId="7F799146">
      <w:r>
        <w:t>11. Free Download / E‑Book (Lead Magnet)</w:t>
      </w:r>
    </w:p>
    <w:p w14:paraId="59AFF58F">
      <w:r>
        <w:t>12. Trainer Certification Page</w:t>
      </w:r>
    </w:p>
    <w:p w14:paraId="1A7004D2">
      <w:pPr>
        <w:pStyle w:val="3"/>
      </w:pPr>
      <w:r>
        <w:t>1. Home Page</w:t>
      </w:r>
    </w:p>
    <w:p w14:paraId="3BAB2535">
      <w:r>
        <w:t>Welcome to our Soft Skills Training platform, where learners, professionals, and organizations build strong communication, leadership, and workplace skills.</w:t>
      </w:r>
    </w:p>
    <w:p w14:paraId="44779530">
      <w:pPr>
        <w:pStyle w:val="4"/>
      </w:pPr>
      <w:r>
        <w:t>Key Sections</w:t>
      </w:r>
    </w:p>
    <w:p w14:paraId="555CE22E">
      <w:pPr>
        <w:pStyle w:val="23"/>
      </w:pPr>
      <w:r>
        <w:t>- Hero Section: Strong headline and call-to-action</w:t>
      </w:r>
    </w:p>
    <w:p w14:paraId="0D622F17">
      <w:pPr>
        <w:pStyle w:val="23"/>
      </w:pPr>
      <w:r>
        <w:t>- Quick Services Overview</w:t>
      </w:r>
    </w:p>
    <w:p w14:paraId="53D7B0A2">
      <w:pPr>
        <w:pStyle w:val="23"/>
      </w:pPr>
      <w:r>
        <w:t>- Why Soft Skills Matter</w:t>
      </w:r>
    </w:p>
    <w:p w14:paraId="1FEF19EE">
      <w:pPr>
        <w:pStyle w:val="23"/>
      </w:pPr>
      <w:r>
        <w:t>- Who Should Join</w:t>
      </w:r>
    </w:p>
    <w:p w14:paraId="274DB536">
      <w:pPr>
        <w:pStyle w:val="23"/>
      </w:pPr>
      <w:r>
        <w:t>- Course Highlights</w:t>
      </w:r>
    </w:p>
    <w:p w14:paraId="1D12B335">
      <w:pPr>
        <w:pStyle w:val="23"/>
      </w:pPr>
      <w:r>
        <w:t>- Testimonials</w:t>
      </w:r>
    </w:p>
    <w:p w14:paraId="68A944B1">
      <w:pPr>
        <w:pStyle w:val="23"/>
      </w:pPr>
      <w:r>
        <w:t>- Enroll / Contact CTA</w:t>
      </w:r>
    </w:p>
    <w:p w14:paraId="600ECB6C">
      <w:pPr>
        <w:pStyle w:val="3"/>
      </w:pPr>
      <w:r>
        <w:t>2. About Us</w:t>
      </w:r>
    </w:p>
    <w:p w14:paraId="02233959">
      <w:r>
        <w:t>We are dedicated to developing essential people skills through practical and industry-relevant training. Our mission is to improve communication, confidence, and professional growth for individuals and organizations.</w:t>
      </w:r>
    </w:p>
    <w:p w14:paraId="1923BDAF">
      <w:pPr>
        <w:pStyle w:val="4"/>
      </w:pPr>
      <w:r>
        <w:t>What We Include</w:t>
      </w:r>
    </w:p>
    <w:p w14:paraId="09017C70">
      <w:pPr>
        <w:pStyle w:val="23"/>
      </w:pPr>
      <w:r>
        <w:t>- Mission &amp; Vision</w:t>
      </w:r>
    </w:p>
    <w:p w14:paraId="17F4483F">
      <w:pPr>
        <w:pStyle w:val="23"/>
      </w:pPr>
      <w:r>
        <w:t>- Trainer Profiles</w:t>
      </w:r>
    </w:p>
    <w:p w14:paraId="78D9A851">
      <w:pPr>
        <w:pStyle w:val="23"/>
      </w:pPr>
      <w:r>
        <w:t>- Training Methodology</w:t>
      </w:r>
    </w:p>
    <w:p w14:paraId="2979E3C2">
      <w:pPr>
        <w:pStyle w:val="23"/>
      </w:pPr>
      <w:r>
        <w:t>- Our Approach</w:t>
      </w:r>
    </w:p>
    <w:p w14:paraId="75BBF93E">
      <w:pPr>
        <w:pStyle w:val="23"/>
      </w:pPr>
      <w:r>
        <w:t>- Why Choose Us</w:t>
      </w:r>
    </w:p>
    <w:p w14:paraId="09FE2F8E">
      <w:pPr>
        <w:pStyle w:val="3"/>
      </w:pPr>
      <w:r>
        <w:t>3. Services Overview</w:t>
      </w:r>
    </w:p>
    <w:p w14:paraId="01E1D167">
      <w:pPr>
        <w:pStyle w:val="23"/>
      </w:pPr>
      <w:r>
        <w:t>- Communication Skills Training</w:t>
      </w:r>
    </w:p>
    <w:p w14:paraId="1C892150">
      <w:pPr>
        <w:pStyle w:val="23"/>
      </w:pPr>
      <w:r>
        <w:t>- Personality Development</w:t>
      </w:r>
    </w:p>
    <w:p w14:paraId="4D8CE728">
      <w:pPr>
        <w:pStyle w:val="23"/>
      </w:pPr>
      <w:r>
        <w:t>- Public Speaking &amp; Presentation Skills</w:t>
      </w:r>
    </w:p>
    <w:p w14:paraId="53505270">
      <w:pPr>
        <w:pStyle w:val="23"/>
      </w:pPr>
      <w:r>
        <w:t>- Interview &amp; Job Readiness</w:t>
      </w:r>
    </w:p>
    <w:p w14:paraId="12DB9878">
      <w:pPr>
        <w:pStyle w:val="23"/>
      </w:pPr>
      <w:r>
        <w:t>- Corporate Soft Skills Training</w:t>
      </w:r>
    </w:p>
    <w:p w14:paraId="61BDCBF9">
      <w:pPr>
        <w:pStyle w:val="23"/>
      </w:pPr>
      <w:r>
        <w:t>- Business Writing &amp; Email Etiquette</w:t>
      </w:r>
    </w:p>
    <w:p w14:paraId="066BF02E">
      <w:pPr>
        <w:pStyle w:val="23"/>
      </w:pPr>
      <w:r>
        <w:t>- Customer Service Skills</w:t>
      </w:r>
    </w:p>
    <w:p w14:paraId="1E8EE198">
      <w:pPr>
        <w:pStyle w:val="23"/>
      </w:pPr>
      <w:r>
        <w:t>- Leadership &amp; Team Building</w:t>
      </w:r>
    </w:p>
    <w:p w14:paraId="64489A4F">
      <w:pPr>
        <w:pStyle w:val="23"/>
      </w:pPr>
      <w:r>
        <w:t>- Time Management &amp; Productivity Skills</w:t>
      </w:r>
    </w:p>
    <w:p w14:paraId="6710E694">
      <w:pPr>
        <w:pStyle w:val="23"/>
      </w:pPr>
      <w:r>
        <w:t>- Sales &amp; Negotiation Skills</w:t>
      </w:r>
    </w:p>
    <w:p w14:paraId="6A7CDF1E">
      <w:pPr>
        <w:pStyle w:val="3"/>
        <w:rPr>
          <w:rFonts w:hint="default"/>
          <w:lang w:val="en-US"/>
        </w:rPr>
      </w:pPr>
      <w:r>
        <w:t>4. Individual Course Pages</w:t>
      </w:r>
      <w:bookmarkStart w:id="0" w:name="_GoBack"/>
      <w:bookmarkEnd w:id="0"/>
    </w:p>
    <w:p w14:paraId="5461992D">
      <w:r>
        <w:t>Each course page includes:</w:t>
      </w:r>
    </w:p>
    <w:p w14:paraId="14E25ECC">
      <w:pPr>
        <w:pStyle w:val="23"/>
      </w:pPr>
      <w:r>
        <w:t>- Course Overview</w:t>
      </w:r>
    </w:p>
    <w:p w14:paraId="5D7B9BF7">
      <w:pPr>
        <w:pStyle w:val="23"/>
      </w:pPr>
      <w:r>
        <w:t>- Skills You Will Learn</w:t>
      </w:r>
    </w:p>
    <w:p w14:paraId="27943E11">
      <w:pPr>
        <w:pStyle w:val="23"/>
      </w:pPr>
      <w:r>
        <w:t>- Who Should Attend</w:t>
      </w:r>
    </w:p>
    <w:p w14:paraId="582C9AA1">
      <w:pPr>
        <w:pStyle w:val="23"/>
      </w:pPr>
      <w:r>
        <w:t>- Training Formats</w:t>
      </w:r>
    </w:p>
    <w:p w14:paraId="78CFF8EF">
      <w:pPr>
        <w:pStyle w:val="23"/>
      </w:pPr>
      <w:r>
        <w:t>- Curriculum / Modules</w:t>
      </w:r>
    </w:p>
    <w:p w14:paraId="1EF65180">
      <w:pPr>
        <w:pStyle w:val="23"/>
      </w:pPr>
      <w:r>
        <w:t>- Duration &amp; Fees</w:t>
      </w:r>
    </w:p>
    <w:p w14:paraId="0F7E2F22">
      <w:pPr>
        <w:pStyle w:val="23"/>
      </w:pPr>
      <w:r>
        <w:t>- Certification</w:t>
      </w:r>
    </w:p>
    <w:p w14:paraId="0548E58F">
      <w:pPr>
        <w:pStyle w:val="23"/>
      </w:pPr>
      <w:r>
        <w:t>- Why Choose Us</w:t>
      </w:r>
    </w:p>
    <w:p w14:paraId="2F2535F7">
      <w:pPr>
        <w:pStyle w:val="23"/>
      </w:pPr>
      <w:r>
        <w:t>- Testimonials</w:t>
      </w:r>
    </w:p>
    <w:p w14:paraId="52FE92B4">
      <w:pPr>
        <w:pStyle w:val="23"/>
      </w:pPr>
      <w:r>
        <w:t>- Enroll Now / Contact Form</w:t>
      </w:r>
    </w:p>
    <w:p w14:paraId="4F0D18DE">
      <w:pPr>
        <w:pStyle w:val="3"/>
      </w:pPr>
      <w:r>
        <w:t>5. Corporate Training</w:t>
      </w:r>
    </w:p>
    <w:p w14:paraId="0EAEE7DA">
      <w:r>
        <w:t>We provide customized corporate soft-skills programs for teams and organizations.</w:t>
      </w:r>
    </w:p>
    <w:p w14:paraId="1EF41374">
      <w:pPr>
        <w:pStyle w:val="23"/>
      </w:pPr>
      <w:r>
        <w:t>- Team Communication</w:t>
      </w:r>
    </w:p>
    <w:p w14:paraId="2B6A6A86">
      <w:pPr>
        <w:pStyle w:val="23"/>
      </w:pPr>
      <w:r>
        <w:t>- Workplace Etiquette</w:t>
      </w:r>
    </w:p>
    <w:p w14:paraId="2E5859BB">
      <w:pPr>
        <w:pStyle w:val="23"/>
      </w:pPr>
      <w:r>
        <w:t>- Leadership Development</w:t>
      </w:r>
    </w:p>
    <w:p w14:paraId="350F076F">
      <w:pPr>
        <w:pStyle w:val="23"/>
      </w:pPr>
      <w:r>
        <w:t>- Customer Handling Skills</w:t>
      </w:r>
    </w:p>
    <w:p w14:paraId="18DCDE12">
      <w:pPr>
        <w:pStyle w:val="23"/>
      </w:pPr>
      <w:r>
        <w:t>- Stress &amp; Time Management</w:t>
      </w:r>
    </w:p>
    <w:p w14:paraId="4A77269F">
      <w:pPr>
        <w:pStyle w:val="23"/>
      </w:pPr>
      <w:r>
        <w:t>- Customized Workshops</w:t>
      </w:r>
    </w:p>
    <w:p w14:paraId="409CE0A0">
      <w:pPr>
        <w:pStyle w:val="3"/>
      </w:pPr>
      <w:r>
        <w:t>6. Batches &amp; Schedule</w:t>
      </w:r>
    </w:p>
    <w:p w14:paraId="1F681C61">
      <w:r>
        <w:t>List upcoming batches with:</w:t>
      </w:r>
    </w:p>
    <w:p w14:paraId="08ABE574">
      <w:pPr>
        <w:pStyle w:val="23"/>
      </w:pPr>
      <w:r>
        <w:t>- Batch Timings</w:t>
      </w:r>
    </w:p>
    <w:p w14:paraId="22608737">
      <w:pPr>
        <w:pStyle w:val="23"/>
      </w:pPr>
      <w:r>
        <w:t>- Online &amp; Offline Options</w:t>
      </w:r>
    </w:p>
    <w:p w14:paraId="0FA19126">
      <w:pPr>
        <w:pStyle w:val="23"/>
      </w:pPr>
      <w:r>
        <w:t>- Weekend / Weekday Batches</w:t>
      </w:r>
    </w:p>
    <w:p w14:paraId="787CC927">
      <w:pPr>
        <w:pStyle w:val="23"/>
      </w:pPr>
      <w:r>
        <w:t>- Special Corporate Batches</w:t>
      </w:r>
    </w:p>
    <w:p w14:paraId="69743585">
      <w:pPr>
        <w:pStyle w:val="3"/>
      </w:pPr>
      <w:r>
        <w:t>7. Contact Page</w:t>
      </w:r>
    </w:p>
    <w:p w14:paraId="0D726739">
      <w:pPr>
        <w:pStyle w:val="23"/>
      </w:pPr>
      <w:r>
        <w:t>- Name</w:t>
      </w:r>
    </w:p>
    <w:p w14:paraId="26826770">
      <w:pPr>
        <w:pStyle w:val="23"/>
      </w:pPr>
      <w:r>
        <w:t>- Phone</w:t>
      </w:r>
    </w:p>
    <w:p w14:paraId="7CB43718">
      <w:pPr>
        <w:pStyle w:val="23"/>
      </w:pPr>
      <w:r>
        <w:t>- Email</w:t>
      </w:r>
    </w:p>
    <w:p w14:paraId="12619CD8">
      <w:pPr>
        <w:pStyle w:val="23"/>
      </w:pPr>
      <w:r>
        <w:t>- Course Interest</w:t>
      </w:r>
    </w:p>
    <w:p w14:paraId="47635AFC">
      <w:pPr>
        <w:pStyle w:val="23"/>
      </w:pPr>
      <w:r>
        <w:t>- Preferred Mode</w:t>
      </w:r>
    </w:p>
    <w:p w14:paraId="30B0E253">
      <w:pPr>
        <w:pStyle w:val="23"/>
      </w:pPr>
      <w:r>
        <w:t>- Message</w:t>
      </w:r>
    </w:p>
    <w:p w14:paraId="29C49A51">
      <w:pPr>
        <w:pStyle w:val="23"/>
      </w:pPr>
      <w:r>
        <w:t>- Location Map (optional)</w:t>
      </w:r>
    </w:p>
    <w:p w14:paraId="091C1A69">
      <w:pPr>
        <w:pStyle w:val="3"/>
      </w:pPr>
      <w:r>
        <w:t>8. FAQ Page</w:t>
      </w:r>
    </w:p>
    <w:p w14:paraId="361E1C36">
      <w:pPr>
        <w:pStyle w:val="23"/>
      </w:pPr>
      <w:r>
        <w:t>- How long is the training?</w:t>
      </w:r>
    </w:p>
    <w:p w14:paraId="005D0911">
      <w:pPr>
        <w:pStyle w:val="23"/>
      </w:pPr>
      <w:r>
        <w:t>- Is there certification?</w:t>
      </w:r>
    </w:p>
    <w:p w14:paraId="7FED0EDE">
      <w:pPr>
        <w:pStyle w:val="23"/>
      </w:pPr>
      <w:r>
        <w:t>- Are sessions recorded?</w:t>
      </w:r>
    </w:p>
    <w:p w14:paraId="4CA69C38">
      <w:pPr>
        <w:pStyle w:val="23"/>
      </w:pPr>
      <w:r>
        <w:t>- Is the schedule flexible?</w:t>
      </w:r>
    </w:p>
    <w:p w14:paraId="0F8E55A2">
      <w:pPr>
        <w:pStyle w:val="23"/>
      </w:pPr>
      <w:r>
        <w:t>- What is the fee structure?</w:t>
      </w:r>
    </w:p>
    <w:p w14:paraId="06EC46B3">
      <w:pPr>
        <w:pStyle w:val="3"/>
      </w:pPr>
      <w:r>
        <w:t>9. Blog / Resources</w:t>
      </w:r>
    </w:p>
    <w:p w14:paraId="3EBED55C">
      <w:pPr>
        <w:pStyle w:val="23"/>
      </w:pPr>
      <w:r>
        <w:t>- Communication Tips</w:t>
      </w:r>
    </w:p>
    <w:p w14:paraId="43CE52A9">
      <w:pPr>
        <w:pStyle w:val="23"/>
      </w:pPr>
      <w:r>
        <w:t>- Career Growth Articles</w:t>
      </w:r>
    </w:p>
    <w:p w14:paraId="7ED6C6A8">
      <w:pPr>
        <w:pStyle w:val="23"/>
      </w:pPr>
      <w:r>
        <w:t>- Interview Preparation</w:t>
      </w:r>
    </w:p>
    <w:p w14:paraId="20936AB9">
      <w:pPr>
        <w:pStyle w:val="23"/>
      </w:pPr>
      <w:r>
        <w:t>- Leadership Skills</w:t>
      </w:r>
    </w:p>
    <w:p w14:paraId="0AA44564">
      <w:pPr>
        <w:pStyle w:val="23"/>
      </w:pPr>
      <w:r>
        <w:t>- Soft Skills in the Workplace</w:t>
      </w:r>
    </w:p>
    <w:p w14:paraId="138A2825">
      <w:pPr>
        <w:pStyle w:val="3"/>
      </w:pPr>
      <w:r>
        <w:t>10. Success Stories</w:t>
      </w:r>
    </w:p>
    <w:p w14:paraId="62143791">
      <w:r>
        <w:t>Highlights of learner achievements and growth in communication, confidence, professional behavior, and job performance.</w:t>
      </w:r>
    </w:p>
    <w:p w14:paraId="25DBB1A9">
      <w:pPr>
        <w:pStyle w:val="3"/>
      </w:pPr>
      <w:r>
        <w:t>11. Free Download / E‑Book (Lead Magnet)</w:t>
      </w:r>
    </w:p>
    <w:p w14:paraId="7BC0197E">
      <w:pPr>
        <w:pStyle w:val="23"/>
      </w:pPr>
      <w:r>
        <w:t>- 7-Day Communication Mastery Guide</w:t>
      </w:r>
    </w:p>
    <w:p w14:paraId="0373E4A5">
      <w:pPr>
        <w:pStyle w:val="23"/>
      </w:pPr>
      <w:r>
        <w:t>- Soft Skills for Career Growth Handbook</w:t>
      </w:r>
    </w:p>
    <w:p w14:paraId="71646936">
      <w:pPr>
        <w:pStyle w:val="23"/>
      </w:pPr>
      <w:r>
        <w:t>- Interview Ready Checklist</w:t>
      </w:r>
    </w:p>
    <w:p w14:paraId="792E7688">
      <w:pPr>
        <w:pStyle w:val="23"/>
      </w:pPr>
      <w:r>
        <w:t>- Professional Etiquette Quick Guide</w:t>
      </w:r>
    </w:p>
    <w:p w14:paraId="732CB9FF">
      <w:pPr>
        <w:pStyle w:val="3"/>
      </w:pPr>
      <w:r>
        <w:t>12. Trainer Certification Page</w:t>
      </w:r>
    </w:p>
    <w:p w14:paraId="667CFEA1">
      <w:pPr>
        <w:pStyle w:val="23"/>
      </w:pPr>
      <w:r>
        <w:t>- Trainer Background</w:t>
      </w:r>
    </w:p>
    <w:p w14:paraId="64BA7307">
      <w:pPr>
        <w:pStyle w:val="23"/>
      </w:pPr>
      <w:r>
        <w:t>- Certifications</w:t>
      </w:r>
    </w:p>
    <w:p w14:paraId="53D6CC3A">
      <w:pPr>
        <w:pStyle w:val="23"/>
      </w:pPr>
      <w:r>
        <w:t>- Experience</w:t>
      </w:r>
    </w:p>
    <w:p w14:paraId="32855F79">
      <w:pPr>
        <w:pStyle w:val="23"/>
      </w:pPr>
      <w:r>
        <w:t>- Training Expertise</w:t>
      </w:r>
    </w:p>
    <w:p w14:paraId="09BAA3D7">
      <w:pPr>
        <w:pStyle w:val="23"/>
      </w:pPr>
      <w:r>
        <w:t>- Teaching Philosophy</w:t>
      </w:r>
    </w:p>
    <w:p w14:paraId="4DA0AB97">
      <w:pPr>
        <w:pStyle w:val="23"/>
      </w:pPr>
      <w:r>
        <w:t>- Industries Trained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F9064E"/>
    <w:rsid w:val="7E9E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WPS_1763713364</cp:lastModifiedBy>
  <dcterms:modified xsi:type="dcterms:W3CDTF">2025-12-03T12:11:05Z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FAA101525D9F4C298E55716D791161B3_12</vt:lpwstr>
  </property>
</Properties>
</file>